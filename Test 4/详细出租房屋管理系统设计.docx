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ind w:firstLine="1968" w:firstLineChars="700"/>
      </w:pPr>
      <w:r>
        <w:t>出租房屋管理系统详细设计</w:t>
      </w:r>
    </w:p>
    <w:p>
      <w:pPr>
        <w:pStyle w:val="4"/>
      </w:pPr>
      <w:r>
        <w:t>1. 引言</w:t>
      </w:r>
    </w:p>
    <w:p>
      <w:pPr>
        <w:pStyle w:val="5"/>
      </w:pPr>
      <w:r>
        <w:t>1.1 编写目的</w:t>
      </w:r>
    </w:p>
    <w:p>
      <w:r>
        <w:t>本详细设计文档旨在为出租房屋管理系统的开发提供全面、精确的技术指南，明确系统各模块的具体实现细节，包括功能流程、数据结构、界面设计、算法逻辑等，确保开发团队能够依据文档高效、准确地构建系统，同时也为后续的测试、维护和优化工作奠定坚实基础。</w:t>
      </w:r>
    </w:p>
    <w:p>
      <w:pPr>
        <w:pStyle w:val="5"/>
      </w:pPr>
      <w:r>
        <w:t>1.2 背景</w:t>
      </w:r>
    </w:p>
    <w:p>
      <w:pPr>
        <w:rPr>
          <w:rFonts w:hint="eastAsia" w:eastAsia="宋体"/>
          <w:lang w:eastAsia="zh-CN"/>
        </w:rPr>
      </w:pPr>
      <w:r>
        <w:t>系统名称：出租房屋管理系统</w:t>
      </w:r>
    </w:p>
    <w:p>
      <w:pPr>
        <w:rPr>
          <w:rFonts w:hint="eastAsia" w:eastAsia="宋体"/>
          <w:lang w:eastAsia="zh-CN"/>
        </w:rPr>
      </w:pPr>
      <w:r>
        <w:t>项目提出者：客户</w:t>
      </w:r>
    </w:p>
    <w:p>
      <w:pPr>
        <w:rPr>
          <w:rFonts w:hint="default" w:eastAsia="宋体"/>
          <w:lang w:val="en-US" w:eastAsia="zh-CN"/>
        </w:rPr>
      </w:pPr>
      <w:r>
        <w:t>开发者：</w:t>
      </w:r>
      <w:r>
        <w:rPr>
          <w:rFonts w:hint="eastAsia" w:eastAsia="宋体"/>
          <w:lang w:val="en-US" w:eastAsia="zh-CN"/>
        </w:rPr>
        <w:t>周春洁</w:t>
      </w:r>
    </w:p>
    <w:p>
      <w:pPr>
        <w:rPr>
          <w:rFonts w:hint="eastAsia" w:eastAsia="宋体"/>
          <w:lang w:eastAsia="zh-CN"/>
        </w:rPr>
      </w:pPr>
      <w:r>
        <w:t>用户：包括房东、租客及系统管理员</w:t>
      </w:r>
    </w:p>
    <w:p>
      <w:pPr>
        <w:rPr>
          <w:rFonts w:hint="eastAsia" w:eastAsia="宋体"/>
          <w:lang w:eastAsia="zh-CN"/>
        </w:rPr>
      </w:pPr>
    </w:p>
    <w:p>
      <w:pPr>
        <w:pStyle w:val="5"/>
      </w:pPr>
      <w:r>
        <w:t>1.3 参考资料</w:t>
      </w:r>
    </w:p>
    <w:p>
      <w:pPr>
        <w:rPr>
          <w:rFonts w:hint="eastAsia" w:eastAsia="宋体"/>
          <w:lang w:eastAsia="zh-CN"/>
        </w:rPr>
      </w:pPr>
      <w:r>
        <w:t>《软件工程》</w:t>
      </w:r>
    </w:p>
    <w:p>
      <w:pPr>
        <w:rPr>
          <w:rFonts w:hint="eastAsia" w:eastAsia="宋体"/>
          <w:lang w:eastAsia="zh-CN"/>
        </w:rPr>
      </w:pPr>
      <w:r>
        <w:t>《出租房屋管理系统需求分析》</w:t>
      </w:r>
    </w:p>
    <w:p>
      <w:r>
        <w:t>《出租房屋管理系统概要设计》</w:t>
      </w:r>
    </w:p>
    <w:p>
      <w:pPr>
        <w:pStyle w:val="4"/>
      </w:pPr>
      <w:r>
        <w:t>2. 系统概述</w:t>
      </w:r>
    </w:p>
    <w:p>
      <w:r>
        <w:t>出租房屋管理系统是一个综合性信息管理系统，旨在帮助房东有效管理房源、租客信息及租赁合同，同时方便租客浏览房源信息并在线预约或租赁。系统的核心功能包括房源管理、租客管理、合同管理、房租支付及数据统计分析等，致力于提升房屋租赁过程的效率和用户体验。</w:t>
      </w:r>
    </w:p>
    <w:p>
      <w:pPr>
        <w:pStyle w:val="4"/>
        <w:numPr>
          <w:ilvl w:val="0"/>
          <w:numId w:val="7"/>
        </w:numPr>
      </w:pPr>
      <w:r>
        <w:t>系统架构设计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原型图设计</w:t>
      </w:r>
    </w:p>
    <w:p>
      <w:pPr>
        <w:numPr>
          <w:ilvl w:val="0"/>
          <w:numId w:val="7"/>
        </w:numPr>
      </w:pPr>
      <w:r>
        <w:drawing>
          <wp:inline distT="0" distB="0" distL="114300" distR="114300">
            <wp:extent cx="4305300" cy="2847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3.1 分层架构</w:t>
      </w:r>
    </w:p>
    <w:p>
      <w:pPr>
        <w:rPr>
          <w:rFonts w:hint="eastAsia" w:eastAsia="宋体"/>
          <w:lang w:eastAsia="zh-CN"/>
        </w:rPr>
      </w:pPr>
      <w:r>
        <w:t>表现层：采用响应式网页设计，支持不同终端设备访问。页面通过 HTML5、CSS3 和 JavaScript 等技术实现，并结合流行的前端框架（如 Vue.js 或 React），确保用户界面友好易用。</w:t>
      </w:r>
    </w:p>
    <w:p>
      <w:pPr>
        <w:rPr>
          <w:rFonts w:hint="eastAsia" w:eastAsia="宋体"/>
          <w:lang w:eastAsia="zh-CN"/>
        </w:rPr>
      </w:pPr>
      <w:r>
        <w:t>业务逻辑层：使用 Java Spring Boot 框架开发，负责实现系统的核心业务逻辑，如房源状态管理、租金计算等。</w:t>
      </w:r>
    </w:p>
    <w:p>
      <w:pPr>
        <w:rPr>
          <w:rFonts w:hint="eastAsia" w:eastAsia="宋体"/>
          <w:lang w:eastAsia="zh-CN"/>
        </w:rPr>
      </w:pPr>
      <w:r>
        <w:t>数据访问层：通过 MyBatis 实现与数据库的交互，封装数据访问接口，屏蔽底层数据库实现细节，便于维护和扩展。</w:t>
      </w:r>
    </w:p>
    <w:p>
      <w:r>
        <w:t>数据库：采用 MySQL 数据库，存储房源、租客、合同等信息，提供高效的数据查询与管理能力。</w:t>
      </w:r>
    </w:p>
    <w:p>
      <w:pPr>
        <w:pStyle w:val="5"/>
      </w:pPr>
      <w:r>
        <w:t>3.2 技术选型</w:t>
      </w:r>
    </w:p>
    <w:p>
      <w:pPr>
        <w:rPr>
          <w:rFonts w:hint="eastAsia" w:eastAsia="宋体"/>
          <w:lang w:eastAsia="zh-CN"/>
        </w:rPr>
      </w:pPr>
      <w:r>
        <w:t>后端技术栈：Spring Boot + MyBatis + MySQL。</w:t>
      </w:r>
    </w:p>
    <w:p>
      <w:pPr>
        <w:rPr>
          <w:rFonts w:hint="eastAsia" w:eastAsia="宋体"/>
          <w:lang w:eastAsia="zh-CN"/>
        </w:rPr>
      </w:pPr>
      <w:r>
        <w:t>前端技术栈：Vue.js + Axios + Element UI。</w:t>
      </w:r>
    </w:p>
    <w:p>
      <w:pPr>
        <w:rPr>
          <w:rFonts w:hint="eastAsia" w:eastAsia="宋体"/>
          <w:lang w:eastAsia="zh-CN"/>
        </w:rPr>
      </w:pPr>
      <w:r>
        <w:t>开发语言：Java、JavaScript。</w:t>
      </w:r>
    </w:p>
    <w:p>
      <w:r>
        <w:t>部署平台：Docker 容器，Nginx 作为反向代理服务器。</w:t>
      </w:r>
    </w:p>
    <w:p>
      <w:pPr>
        <w:pStyle w:val="4"/>
      </w:pPr>
      <w:r>
        <w:t>4. 功能模块详细设计</w:t>
      </w:r>
    </w:p>
    <w:p>
      <w:pPr>
        <w:pStyle w:val="5"/>
      </w:pPr>
      <w:r>
        <w:t>4.1 房源管理模块</w:t>
      </w:r>
    </w:p>
    <w:p>
      <w:pPr>
        <w:rPr>
          <w:rFonts w:hint="eastAsia" w:eastAsia="宋体"/>
          <w:lang w:eastAsia="zh-CN"/>
        </w:rPr>
      </w:pPr>
      <w:r>
        <w:t>功能描述：房东可通过此模块录入房源信息，包括地址、面积、租金、状态等。房东还可对房源信息进行编辑和删除。</w:t>
      </w:r>
    </w:p>
    <w:p>
      <w:pPr>
        <w:rPr>
          <w:rFonts w:hint="eastAsia" w:eastAsia="宋体"/>
          <w:lang w:eastAsia="zh-CN"/>
        </w:rPr>
      </w:pPr>
      <w:r>
        <w:t>输入输出：</w:t>
      </w:r>
    </w:p>
    <w:p>
      <w:pPr>
        <w:rPr>
          <w:rFonts w:hint="eastAsia" w:eastAsia="宋体"/>
          <w:lang w:eastAsia="zh-CN"/>
        </w:rPr>
      </w:pPr>
      <w:r>
        <w:t>- 输入：房源信息（地址、面积、租金、状态等）。</w:t>
      </w:r>
    </w:p>
    <w:p>
      <w:pPr>
        <w:rPr>
          <w:rFonts w:hint="eastAsia" w:eastAsia="宋体"/>
          <w:lang w:eastAsia="zh-CN"/>
        </w:rPr>
      </w:pPr>
      <w:r>
        <w:t>- 输出：操作结果提示（如“房源录入成功”）。</w:t>
      </w:r>
    </w:p>
    <w:p>
      <w:pPr>
        <w:rPr>
          <w:rFonts w:hint="eastAsia" w:eastAsia="宋体"/>
          <w:lang w:eastAsia="zh-CN"/>
        </w:rPr>
      </w:pPr>
      <w:r>
        <w:t>处理流程：</w:t>
      </w:r>
    </w:p>
    <w:p>
      <w:pPr>
        <w:rPr>
          <w:rFonts w:hint="eastAsia" w:eastAsia="宋体"/>
          <w:lang w:eastAsia="zh-CN"/>
        </w:rPr>
      </w:pPr>
      <w:r>
        <w:t>1. 接收房东输入的房源信息。</w:t>
      </w:r>
    </w:p>
    <w:p>
      <w:pPr>
        <w:rPr>
          <w:rFonts w:hint="eastAsia" w:eastAsia="宋体"/>
          <w:lang w:eastAsia="zh-CN"/>
        </w:rPr>
      </w:pPr>
      <w:r>
        <w:t>2. 校验信息完整性（如地址和租金为必填项）。</w:t>
      </w:r>
    </w:p>
    <w:p>
      <w:pPr>
        <w:rPr>
          <w:rFonts w:hint="eastAsia" w:eastAsia="宋体"/>
          <w:lang w:eastAsia="zh-CN"/>
        </w:rPr>
      </w:pPr>
      <w:r>
        <w:t>3. 将房源信息存入数据库。</w:t>
      </w:r>
    </w:p>
    <w:p>
      <w:r>
        <w:t>4. 返回操作结果给用户。</w:t>
      </w:r>
    </w:p>
    <w:p>
      <w:pPr>
        <w:pStyle w:val="5"/>
      </w:pPr>
      <w:r>
        <w:t>4.2 租客管理模块</w:t>
      </w:r>
    </w:p>
    <w:p>
      <w:pPr>
        <w:rPr>
          <w:rFonts w:hint="eastAsia" w:eastAsia="宋体"/>
          <w:lang w:eastAsia="zh-CN"/>
        </w:rPr>
      </w:pPr>
      <w:r>
        <w:t>功能描述：管理员可管理租客信息，包括录入、修改和删除租客信息。</w:t>
      </w:r>
    </w:p>
    <w:p>
      <w:pPr>
        <w:rPr>
          <w:rFonts w:hint="eastAsia" w:eastAsia="宋体"/>
          <w:lang w:eastAsia="zh-CN"/>
        </w:rPr>
      </w:pPr>
      <w:r>
        <w:t>输入输出：</w:t>
      </w:r>
    </w:p>
    <w:p>
      <w:pPr>
        <w:rPr>
          <w:rFonts w:hint="eastAsia" w:eastAsia="宋体"/>
          <w:lang w:eastAsia="zh-CN"/>
        </w:rPr>
      </w:pPr>
      <w:r>
        <w:t>- 输入：租客信息（姓名、联系方式、身份证号等）。</w:t>
      </w:r>
    </w:p>
    <w:p>
      <w:pPr>
        <w:rPr>
          <w:rFonts w:hint="eastAsia" w:eastAsia="宋体"/>
          <w:lang w:eastAsia="zh-CN"/>
        </w:rPr>
      </w:pPr>
      <w:r>
        <w:t>- 输出：操作结果提示（如“租客信息更新成功”）。</w:t>
      </w:r>
    </w:p>
    <w:p>
      <w:pPr>
        <w:rPr>
          <w:rFonts w:hint="eastAsia" w:eastAsia="宋体"/>
          <w:lang w:eastAsia="zh-CN"/>
        </w:rPr>
      </w:pPr>
      <w:r>
        <w:t>处理流程：</w:t>
      </w:r>
    </w:p>
    <w:p>
      <w:pPr>
        <w:rPr>
          <w:rFonts w:hint="eastAsia" w:eastAsia="宋体"/>
          <w:lang w:eastAsia="zh-CN"/>
        </w:rPr>
      </w:pPr>
      <w:r>
        <w:t>1. 接收管理员输入的租客信息。</w:t>
      </w:r>
    </w:p>
    <w:p>
      <w:pPr>
        <w:rPr>
          <w:rFonts w:hint="eastAsia" w:eastAsia="宋体"/>
          <w:lang w:eastAsia="zh-CN"/>
        </w:rPr>
      </w:pPr>
      <w:r>
        <w:t>2. 校验信息的合法性（如身份证号格式是否正确）。</w:t>
      </w:r>
    </w:p>
    <w:p>
      <w:pPr>
        <w:rPr>
          <w:rFonts w:hint="eastAsia" w:eastAsia="宋体"/>
          <w:lang w:eastAsia="zh-CN"/>
        </w:rPr>
      </w:pPr>
      <w:r>
        <w:t>3. 更新数据库中的租客信息。</w:t>
      </w:r>
    </w:p>
    <w:p>
      <w:r>
        <w:t>4. 返回操作结果给管理员。</w:t>
      </w:r>
    </w:p>
    <w:p>
      <w:pPr>
        <w:pStyle w:val="5"/>
      </w:pPr>
      <w:r>
        <w:t>4.3 合同管理模块</w:t>
      </w:r>
    </w:p>
    <w:p>
      <w:pPr>
        <w:rPr>
          <w:rFonts w:hint="eastAsia" w:eastAsia="宋体"/>
          <w:lang w:eastAsia="zh-CN"/>
        </w:rPr>
      </w:pPr>
      <w:r>
        <w:t>功能描述：系统可生成并管理租赁合同，支持在线签署和下载。</w:t>
      </w:r>
    </w:p>
    <w:p>
      <w:pPr>
        <w:rPr>
          <w:rFonts w:hint="eastAsia" w:eastAsia="宋体"/>
          <w:lang w:eastAsia="zh-CN"/>
        </w:rPr>
      </w:pPr>
      <w:r>
        <w:t>输入输出：</w:t>
      </w:r>
    </w:p>
    <w:p>
      <w:pPr>
        <w:rPr>
          <w:rFonts w:hint="eastAsia" w:eastAsia="宋体"/>
          <w:lang w:eastAsia="zh-CN"/>
        </w:rPr>
      </w:pPr>
      <w:r>
        <w:t>- 输入：合同相关信息（房源编号、租客编号、租赁时间、租金等）。</w:t>
      </w:r>
    </w:p>
    <w:p>
      <w:pPr>
        <w:rPr>
          <w:rFonts w:hint="eastAsia" w:eastAsia="宋体"/>
          <w:lang w:eastAsia="zh-CN"/>
        </w:rPr>
      </w:pPr>
      <w:r>
        <w:t>- 输出：合同生成成功提示，下载链接。</w:t>
      </w:r>
    </w:p>
    <w:p>
      <w:pPr>
        <w:rPr>
          <w:rFonts w:hint="eastAsia" w:eastAsia="宋体"/>
          <w:lang w:eastAsia="zh-CN"/>
        </w:rPr>
      </w:pPr>
      <w:r>
        <w:t>处理流程：</w:t>
      </w:r>
    </w:p>
    <w:p>
      <w:pPr>
        <w:rPr>
          <w:rFonts w:hint="eastAsia" w:eastAsia="宋体"/>
          <w:lang w:eastAsia="zh-CN"/>
        </w:rPr>
      </w:pPr>
      <w:r>
        <w:t>1. 接收房东和租客输入的合同信息。</w:t>
      </w:r>
    </w:p>
    <w:p>
      <w:pPr>
        <w:rPr>
          <w:rFonts w:hint="eastAsia" w:eastAsia="宋体"/>
          <w:lang w:eastAsia="zh-CN"/>
        </w:rPr>
      </w:pPr>
      <w:r>
        <w:t>2. 自动生成合同内容，存储在数据库中。</w:t>
      </w:r>
    </w:p>
    <w:p>
      <w:r>
        <w:t>3. 返回合同生成结果并提供下载或查看功能。</w:t>
      </w:r>
    </w:p>
    <w:p>
      <w:pPr>
        <w:pStyle w:val="4"/>
      </w:pPr>
      <w:r>
        <w:t>5. 数据库设计</w:t>
      </w:r>
    </w:p>
    <w:p>
      <w:pPr>
        <w:pStyle w:val="5"/>
      </w:pPr>
      <w:r>
        <w:t>5.1 数据库表设计</w:t>
      </w:r>
    </w:p>
    <w:p/>
    <w:p/>
    <w:p/>
    <w:p/>
    <w:p>
      <w:pPr>
        <w:pStyle w:val="3"/>
      </w:pPr>
      <w:bookmarkStart w:id="0" w:name="OLE_LINK1"/>
      <w:r>
        <w:t>出租房屋管理系统数据库设计</w:t>
      </w:r>
    </w:p>
    <w:p/>
    <w:p/>
    <w:p>
      <w:pPr>
        <w:pStyle w:val="4"/>
      </w:pPr>
      <w:r>
        <w:t>HOUSES表（房源表）</w:t>
      </w:r>
    </w:p>
    <w:tbl>
      <w:tblPr>
        <w:tblStyle w:val="3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1743"/>
        <w:gridCol w:w="1408"/>
        <w:gridCol w:w="1398"/>
        <w:gridCol w:w="1398"/>
        <w:gridCol w:w="1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字段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类型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主键，外键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可以为空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默认值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HOUSE_ID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VARCHAR2(50 BYTE)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主键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房源的ID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ADDRESS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VARCHAR2(200 BYTE)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房源的地址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AREA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NUMBER(6,2)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房源面积（㎡）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RENT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NUMBER(10,2)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租金（¥）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STATUS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VARCHAR2(20 BYTE)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空置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房源状态（空置、已出租、维修中）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CREATED_AT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DATE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当前时间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房源录入时间</w:t>
            </w:r>
          </w:p>
        </w:tc>
      </w:tr>
    </w:tbl>
    <w:p>
      <w:pPr>
        <w:pStyle w:val="4"/>
      </w:pPr>
      <w:r>
        <w:t>TENANTS表（租客表）</w:t>
      </w:r>
    </w:p>
    <w:tbl>
      <w:tblPr>
        <w:tblStyle w:val="3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1621"/>
        <w:gridCol w:w="1435"/>
        <w:gridCol w:w="1436"/>
        <w:gridCol w:w="1436"/>
        <w:gridCol w:w="14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字段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类型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主键，外键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可以为空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默认值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TENANT_ID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VARCHAR2(50 BYTE)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主键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租客的ID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NAME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VARCHAR2(50 BYTE)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租客的姓名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PHONE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VARCHAR2(15 BYTE)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租客的联系电话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ID_NUMBER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VARCHAR2(18 BYTE)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唯一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租客身份证号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EMAIL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VARCHAR2(50 BYTE)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是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空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租客的邮箱地址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CREATED_AT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DATE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当前时间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租客注册时间</w:t>
            </w:r>
          </w:p>
        </w:tc>
      </w:tr>
    </w:tbl>
    <w:p>
      <w:pPr>
        <w:pStyle w:val="4"/>
      </w:pPr>
      <w:r>
        <w:t>CONTRACTS表（租赁合同表）</w:t>
      </w:r>
    </w:p>
    <w:tbl>
      <w:tblPr>
        <w:tblStyle w:val="3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4"/>
        <w:gridCol w:w="1664"/>
        <w:gridCol w:w="1379"/>
        <w:gridCol w:w="1363"/>
        <w:gridCol w:w="1363"/>
        <w:gridCol w:w="1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字段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类型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主键，外键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可以为空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默认值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CONTRACT_ID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VARCHAR2(50 BYTE)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主键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合同的ID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HOUSE_ID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VARCHAR2(50 BYTE)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外键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房源的ID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TENANT_ID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VARCHAR2(50 BYTE)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外键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租客的ID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START_DATE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DATE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租赁开始日期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END_DATE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DATE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租赁结束日期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RENT_AMOUNT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NUMBER(10,2)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租金金额</w:t>
            </w:r>
          </w:p>
        </w:tc>
      </w:tr>
    </w:tbl>
    <w:p>
      <w:pPr>
        <w:pStyle w:val="4"/>
      </w:pPr>
      <w:r>
        <w:t>HOUSE_SELECTION表（选房表）</w:t>
      </w:r>
    </w:p>
    <w:tbl>
      <w:tblPr>
        <w:tblStyle w:val="3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7"/>
        <w:gridCol w:w="1621"/>
        <w:gridCol w:w="1344"/>
        <w:gridCol w:w="1318"/>
        <w:gridCol w:w="1318"/>
        <w:gridCol w:w="1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字段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类型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主键，外键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可以为空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默认值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SELECTION_ID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VARCHAR2(50 BYTE)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主键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选房记录的ID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TENANT_ID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VARCHAR2(50 BYTE)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外键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租客的ID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HOUSE_ID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VARCHAR2(50 BYTE)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外键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房源的ID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</w:tcPr>
          <w:p>
            <w:pPr>
              <w:spacing w:after="0" w:line="240" w:lineRule="auto"/>
            </w:pPr>
            <w:r>
              <w:t>SELECTION_DATE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DATE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当前时间</w:t>
            </w:r>
          </w:p>
        </w:tc>
        <w:tc>
          <w:tcPr>
            <w:tcW w:w="1440" w:type="dxa"/>
          </w:tcPr>
          <w:p>
            <w:pPr>
              <w:spacing w:after="0" w:line="240" w:lineRule="auto"/>
            </w:pPr>
            <w:r>
              <w:t>选房日期</w:t>
            </w:r>
          </w:p>
        </w:tc>
      </w:tr>
    </w:tbl>
    <w:p/>
    <w:p/>
    <w:p>
      <w:pPr>
        <w:rPr>
          <w:rFonts w:hint="eastAsia" w:eastAsia="宋体"/>
          <w:lang w:eastAsia="zh-CN"/>
        </w:rPr>
      </w:pPr>
      <w:r>
        <w:t>1. 房源表（Houses）：</w:t>
      </w:r>
    </w:p>
    <w:p>
      <w:pPr>
        <w:rPr>
          <w:rFonts w:hint="eastAsia" w:eastAsia="宋体"/>
          <w:lang w:eastAsia="zh-CN"/>
        </w:rPr>
      </w:pPr>
      <w:r>
        <w:t xml:space="preserve">   - house_id：房源编号（主键）</w:t>
      </w:r>
    </w:p>
    <w:p>
      <w:pPr>
        <w:rPr>
          <w:rFonts w:hint="eastAsia" w:eastAsia="宋体"/>
          <w:lang w:eastAsia="zh-CN"/>
        </w:rPr>
      </w:pPr>
      <w:r>
        <w:t xml:space="preserve">   - address：房源地址</w:t>
      </w:r>
    </w:p>
    <w:p>
      <w:pPr>
        <w:rPr>
          <w:rFonts w:hint="eastAsia" w:eastAsia="宋体"/>
          <w:lang w:eastAsia="zh-CN"/>
        </w:rPr>
      </w:pPr>
      <w:r>
        <w:t xml:space="preserve">   - area：面积</w:t>
      </w:r>
    </w:p>
    <w:p>
      <w:pPr>
        <w:rPr>
          <w:rFonts w:hint="eastAsia" w:eastAsia="宋体"/>
          <w:lang w:eastAsia="zh-CN"/>
        </w:rPr>
      </w:pPr>
      <w:r>
        <w:t xml:space="preserve">   - rent：租金</w:t>
      </w:r>
    </w:p>
    <w:p>
      <w:pPr>
        <w:rPr>
          <w:rFonts w:hint="eastAsia" w:eastAsia="宋体"/>
          <w:lang w:eastAsia="zh-CN"/>
        </w:rPr>
      </w:pPr>
      <w:r>
        <w:t xml:space="preserve">   - status：状态（空置、已出租等）</w:t>
      </w:r>
    </w:p>
    <w:p>
      <w:pPr>
        <w:rPr>
          <w:rFonts w:hint="eastAsia" w:eastAsia="宋体"/>
          <w:lang w:eastAsia="zh-CN"/>
        </w:rPr>
      </w:pPr>
      <w:r>
        <w:t xml:space="preserve">   - created_at：创建时间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t>2. 租客表（Tenants）：</w:t>
      </w:r>
    </w:p>
    <w:p>
      <w:pPr>
        <w:rPr>
          <w:rFonts w:hint="eastAsia" w:eastAsia="宋体"/>
          <w:lang w:eastAsia="zh-CN"/>
        </w:rPr>
      </w:pPr>
      <w:r>
        <w:t xml:space="preserve">   - tenant_id：租客编号（主键）</w:t>
      </w:r>
    </w:p>
    <w:p>
      <w:pPr>
        <w:rPr>
          <w:rFonts w:hint="eastAsia" w:eastAsia="宋体"/>
          <w:lang w:eastAsia="zh-CN"/>
        </w:rPr>
      </w:pPr>
      <w:r>
        <w:t xml:space="preserve">   - name：租客姓名</w:t>
      </w:r>
    </w:p>
    <w:p>
      <w:pPr>
        <w:rPr>
          <w:rFonts w:hint="eastAsia" w:eastAsia="宋体"/>
          <w:lang w:eastAsia="zh-CN"/>
        </w:rPr>
      </w:pPr>
      <w:r>
        <w:t xml:space="preserve">   - phone：联系电话</w:t>
      </w:r>
    </w:p>
    <w:p>
      <w:pPr>
        <w:rPr>
          <w:rFonts w:hint="eastAsia" w:eastAsia="宋体"/>
          <w:lang w:eastAsia="zh-CN"/>
        </w:rPr>
      </w:pPr>
      <w:r>
        <w:t xml:space="preserve">   - id_number：身份证号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t>3. 合同表（Contracts）：</w:t>
      </w:r>
    </w:p>
    <w:p>
      <w:pPr>
        <w:rPr>
          <w:rFonts w:hint="eastAsia" w:eastAsia="宋体"/>
          <w:lang w:eastAsia="zh-CN"/>
        </w:rPr>
      </w:pPr>
      <w:r>
        <w:t xml:space="preserve">   - contract_id：合同编号（主键）</w:t>
      </w:r>
    </w:p>
    <w:p>
      <w:pPr>
        <w:rPr>
          <w:rFonts w:hint="eastAsia" w:eastAsia="宋体"/>
          <w:lang w:eastAsia="zh-CN"/>
        </w:rPr>
      </w:pPr>
      <w:r>
        <w:t xml:space="preserve">   - house_id：房源编号（外键）</w:t>
      </w:r>
    </w:p>
    <w:p>
      <w:pPr>
        <w:rPr>
          <w:rFonts w:hint="eastAsia" w:eastAsia="宋体"/>
          <w:lang w:eastAsia="zh-CN"/>
        </w:rPr>
      </w:pPr>
      <w:r>
        <w:t xml:space="preserve">   - tenant_id：租客编号（外键）</w:t>
      </w:r>
    </w:p>
    <w:p>
      <w:pPr>
        <w:rPr>
          <w:rFonts w:hint="eastAsia" w:eastAsia="宋体"/>
          <w:lang w:eastAsia="zh-CN"/>
        </w:rPr>
      </w:pPr>
      <w:r>
        <w:t xml:space="preserve">   - start_date：租赁开始日期</w:t>
      </w:r>
    </w:p>
    <w:p>
      <w:pPr>
        <w:rPr>
          <w:rFonts w:hint="eastAsia" w:eastAsia="宋体"/>
          <w:lang w:eastAsia="zh-CN"/>
        </w:rPr>
      </w:pPr>
      <w:r>
        <w:t xml:space="preserve">   - end_date：租赁结束日期</w:t>
      </w:r>
    </w:p>
    <w:p>
      <w:pPr>
        <w:rPr>
          <w:rFonts w:hint="eastAsia" w:eastAsia="宋体"/>
          <w:lang w:eastAsia="zh-CN"/>
        </w:rPr>
      </w:pPr>
      <w:r>
        <w:t xml:space="preserve">   - rent_amount：租金总额</w:t>
      </w:r>
    </w:p>
    <w:p>
      <w:pPr>
        <w:rPr>
          <w:rFonts w:hint="eastAsia" w:eastAsia="宋体"/>
          <w:lang w:eastAsia="zh-CN"/>
        </w:rPr>
      </w:pPr>
    </w:p>
    <w:p>
      <w:pPr>
        <w:pStyle w:val="5"/>
      </w:pPr>
      <w:r>
        <w:t>5.2 表结构</w:t>
      </w:r>
    </w:p>
    <w:p>
      <w:pPr>
        <w:rPr>
          <w:rFonts w:hint="eastAsia" w:eastAsia="宋体"/>
          <w:lang w:eastAsia="zh-CN"/>
        </w:rPr>
      </w:pPr>
      <w:r>
        <w:t>CREATE TABLE houses (</w:t>
      </w:r>
    </w:p>
    <w:p>
      <w:pPr>
        <w:rPr>
          <w:rFonts w:hint="eastAsia" w:eastAsia="宋体"/>
          <w:lang w:eastAsia="zh-CN"/>
        </w:rPr>
      </w:pPr>
      <w:r>
        <w:t xml:space="preserve">    house_id INT AUTO_INCREMENT PRIMARY KEY,</w:t>
      </w:r>
    </w:p>
    <w:p>
      <w:pPr>
        <w:rPr>
          <w:rFonts w:hint="eastAsia" w:eastAsia="宋体"/>
          <w:lang w:eastAsia="zh-CN"/>
        </w:rPr>
      </w:pPr>
      <w:r>
        <w:t xml:space="preserve">    address VARCHAR(255) NOT NULL,</w:t>
      </w:r>
    </w:p>
    <w:p>
      <w:pPr>
        <w:rPr>
          <w:rFonts w:hint="eastAsia" w:eastAsia="宋体"/>
          <w:lang w:eastAsia="zh-CN"/>
        </w:rPr>
      </w:pPr>
      <w:r>
        <w:t xml:space="preserve">    area FLOAT NOT NULL,</w:t>
      </w:r>
    </w:p>
    <w:p>
      <w:pPr>
        <w:rPr>
          <w:rFonts w:hint="eastAsia" w:eastAsia="宋体"/>
          <w:lang w:eastAsia="zh-CN"/>
        </w:rPr>
      </w:pPr>
      <w:r>
        <w:t xml:space="preserve">    rent FLOAT NOT NULL,</w:t>
      </w:r>
    </w:p>
    <w:p>
      <w:pPr>
        <w:rPr>
          <w:rFonts w:hint="eastAsia" w:eastAsia="宋体"/>
          <w:lang w:eastAsia="zh-CN"/>
        </w:rPr>
      </w:pPr>
      <w:r>
        <w:t xml:space="preserve">    status ENUM("空置", "已出租", "维修中") DEFAULT "空置",</w:t>
      </w:r>
    </w:p>
    <w:p>
      <w:pPr>
        <w:rPr>
          <w:rFonts w:hint="eastAsia" w:eastAsia="宋体"/>
          <w:lang w:eastAsia="zh-CN"/>
        </w:rPr>
      </w:pPr>
      <w:r>
        <w:t xml:space="preserve">    created_at TIMESTAMP DEFAULT CURRENT_TIMESTAMP</w:t>
      </w:r>
    </w:p>
    <w:p>
      <w:pPr>
        <w:rPr>
          <w:rFonts w:hint="eastAsia" w:eastAsia="宋体"/>
          <w:lang w:eastAsia="zh-CN"/>
        </w:rPr>
      </w:pPr>
      <w:r>
        <w:t>);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t>CREATE TABLE tenants (</w:t>
      </w:r>
    </w:p>
    <w:p>
      <w:pPr>
        <w:rPr>
          <w:rFonts w:hint="eastAsia" w:eastAsia="宋体"/>
          <w:lang w:eastAsia="zh-CN"/>
        </w:rPr>
      </w:pPr>
      <w:r>
        <w:t xml:space="preserve">    tenant_id INT AUTO_INCREMENT PRIMARY KEY,</w:t>
      </w:r>
    </w:p>
    <w:p>
      <w:pPr>
        <w:rPr>
          <w:rFonts w:hint="eastAsia" w:eastAsia="宋体"/>
          <w:lang w:eastAsia="zh-CN"/>
        </w:rPr>
      </w:pPr>
      <w:r>
        <w:t xml:space="preserve">    name VARCHAR(255) NOT NULL,</w:t>
      </w:r>
    </w:p>
    <w:p>
      <w:pPr>
        <w:rPr>
          <w:rFonts w:hint="eastAsia" w:eastAsia="宋体"/>
          <w:lang w:eastAsia="zh-CN"/>
        </w:rPr>
      </w:pPr>
      <w:r>
        <w:t xml:space="preserve">    phone VARCHAR(20) NOT NULL,</w:t>
      </w:r>
    </w:p>
    <w:p>
      <w:pPr>
        <w:rPr>
          <w:rFonts w:hint="eastAsia" w:eastAsia="宋体"/>
          <w:lang w:eastAsia="zh-CN"/>
        </w:rPr>
      </w:pPr>
      <w:r>
        <w:t xml:space="preserve">    id_number VARCHAR(18) UNIQUE NOT NULL,</w:t>
      </w:r>
    </w:p>
    <w:p>
      <w:pPr>
        <w:rPr>
          <w:rFonts w:hint="eastAsia" w:eastAsia="宋体"/>
          <w:lang w:eastAsia="zh-CN"/>
        </w:rPr>
      </w:pPr>
      <w:r>
        <w:t xml:space="preserve">    created_at TIMESTAMP DEFAULT CURRENT_TIMESTAMP</w:t>
      </w:r>
    </w:p>
    <w:p>
      <w:pPr>
        <w:rPr>
          <w:rFonts w:hint="eastAsia" w:eastAsia="宋体"/>
          <w:lang w:eastAsia="zh-CN"/>
        </w:rPr>
      </w:pPr>
      <w:r>
        <w:t>);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t>CREATE TABLE contracts (</w:t>
      </w:r>
    </w:p>
    <w:p>
      <w:pPr>
        <w:rPr>
          <w:rFonts w:hint="eastAsia" w:eastAsia="宋体"/>
          <w:lang w:eastAsia="zh-CN"/>
        </w:rPr>
      </w:pPr>
      <w:r>
        <w:t xml:space="preserve">    contract_id INT AUTO_INCREMENT PRIMARY KEY,</w:t>
      </w:r>
    </w:p>
    <w:p>
      <w:pPr>
        <w:rPr>
          <w:rFonts w:hint="eastAsia" w:eastAsia="宋体"/>
          <w:lang w:eastAsia="zh-CN"/>
        </w:rPr>
      </w:pPr>
      <w:r>
        <w:t xml:space="preserve">    house_id INT NOT NULL,</w:t>
      </w:r>
    </w:p>
    <w:p>
      <w:pPr>
        <w:rPr>
          <w:rFonts w:hint="eastAsia" w:eastAsia="宋体"/>
          <w:lang w:eastAsia="zh-CN"/>
        </w:rPr>
      </w:pPr>
      <w:r>
        <w:t xml:space="preserve">    tenant_id INT NOT NULL,</w:t>
      </w:r>
    </w:p>
    <w:p>
      <w:pPr>
        <w:rPr>
          <w:rFonts w:hint="eastAsia" w:eastAsia="宋体"/>
          <w:lang w:eastAsia="zh-CN"/>
        </w:rPr>
      </w:pPr>
      <w:r>
        <w:t xml:space="preserve">    start_date DATE NOT NULL,</w:t>
      </w:r>
    </w:p>
    <w:p>
      <w:pPr>
        <w:rPr>
          <w:rFonts w:hint="eastAsia" w:eastAsia="宋体"/>
          <w:lang w:eastAsia="zh-CN"/>
        </w:rPr>
      </w:pPr>
      <w:r>
        <w:t xml:space="preserve">    end_date DATE,</w:t>
      </w:r>
    </w:p>
    <w:p>
      <w:pPr>
        <w:rPr>
          <w:rFonts w:hint="eastAsia" w:eastAsia="宋体"/>
          <w:lang w:eastAsia="zh-CN"/>
        </w:rPr>
      </w:pPr>
      <w:r>
        <w:t xml:space="preserve">    rent_amount FLOAT NOT NULL,</w:t>
      </w:r>
    </w:p>
    <w:p>
      <w:pPr>
        <w:rPr>
          <w:rFonts w:hint="eastAsia" w:eastAsia="宋体"/>
          <w:lang w:eastAsia="zh-CN"/>
        </w:rPr>
      </w:pPr>
      <w:r>
        <w:t xml:space="preserve">    FOREIGN KEY (house_id) REFERENCES houses(house_id),</w:t>
      </w:r>
    </w:p>
    <w:p>
      <w:pPr>
        <w:rPr>
          <w:rFonts w:hint="eastAsia" w:eastAsia="宋体"/>
          <w:lang w:eastAsia="zh-CN"/>
        </w:rPr>
      </w:pPr>
      <w:r>
        <w:t xml:space="preserve">    FOREIGN KEY (tenant_id) REFERENCES tenants(tenant_id)</w:t>
      </w:r>
    </w:p>
    <w:p>
      <w:pPr>
        <w:rPr>
          <w:rFonts w:hint="eastAsia" w:eastAsia="宋体"/>
          <w:lang w:eastAsia="zh-CN"/>
        </w:rPr>
      </w:pPr>
      <w:r>
        <w:t>);</w:t>
      </w:r>
    </w:p>
    <w:p>
      <w:pPr>
        <w:rPr>
          <w:rFonts w:hint="eastAsia" w:eastAsia="宋体"/>
          <w:lang w:eastAsia="zh-CN"/>
        </w:rPr>
      </w:pPr>
    </w:p>
    <w:p/>
    <w:bookmarkEnd w:id="0"/>
    <w:p>
      <w:pPr>
        <w:rPr>
          <w:color w:val="95B3D7" w:themeColor="accent1" w:themeTint="99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numPr>
          <w:ilvl w:val="0"/>
          <w:numId w:val="8"/>
        </w:numPr>
        <w:rPr>
          <w:rFonts w:hint="eastAsia" w:eastAsia="宋体"/>
          <w:b/>
          <w:bCs/>
          <w:color w:val="95B3D7" w:themeColor="accent1" w:themeTint="99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eastAsia="宋体"/>
          <w:b/>
          <w:bCs/>
          <w:color w:val="95B3D7" w:themeColor="accent1" w:themeTint="99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接口用例设计</w:t>
      </w:r>
    </w:p>
    <w:p>
      <w:pPr>
        <w:pStyle w:val="4"/>
      </w:pPr>
      <w:r>
        <w:t>1. 概述</w:t>
      </w:r>
    </w:p>
    <w:p>
      <w:r>
        <w:t>本文档详细描述了房屋管理系统的接口设计，包括各个功能模块的接口定义、参数说明、返回值格式等内容。旨在为开发和测试人员提供清晰的接口规范，确保系统的高效开发与运行。</w:t>
      </w:r>
    </w:p>
    <w:p>
      <w:pPr>
        <w:pStyle w:val="4"/>
      </w:pPr>
      <w:r>
        <w:t>2. 接口清单</w:t>
      </w:r>
    </w:p>
    <w:p>
      <w:r>
        <w:t>以下是房屋管理系统的接口列表：</w:t>
      </w:r>
    </w:p>
    <w:p>
      <w:r>
        <w:t>1. 获取房屋列表接口（GET /get-houses）</w:t>
      </w:r>
    </w:p>
    <w:p>
      <w:r>
        <w:t>2. 新增房屋接口（POST /get-houses）</w:t>
      </w:r>
    </w:p>
    <w:p>
      <w:r>
        <w:t>3. 删除房屋接口（DELETE /get-houses）</w:t>
      </w:r>
    </w:p>
    <w:p>
      <w:r>
        <w:t>4. 登录接口（POST /login）</w:t>
      </w:r>
    </w:p>
    <w:p>
      <w:r>
        <w:t>5. 获取统计数据接口（GET /get-stats）</w:t>
      </w:r>
    </w:p>
    <w:p>
      <w:pPr>
        <w:pStyle w:val="4"/>
      </w:pPr>
      <w:r>
        <w:t>3. 接口设计详情</w:t>
      </w:r>
    </w:p>
    <w:p>
      <w:pPr>
        <w:pStyle w:val="4"/>
      </w:pPr>
      <w:r>
        <w:t>2. 接口清单</w:t>
      </w:r>
    </w:p>
    <w:p>
      <w:r>
        <w:t>以下是房屋管理系统的接口列表：</w:t>
      </w:r>
    </w:p>
    <w:p>
      <w:r>
        <w:t>1. 获取房屋列表接口（GET /get-houses）</w:t>
      </w:r>
    </w:p>
    <w:p>
      <w:r>
        <w:t>2. 新增房屋接口（POST /get-houses）</w:t>
      </w:r>
    </w:p>
    <w:p>
      <w:bookmarkStart w:id="1" w:name="OLE_LINK3"/>
      <w:r>
        <w:t>3. 删除房屋接口（DELETE /get-houses）</w:t>
      </w:r>
    </w:p>
    <w:p>
      <w:r>
        <w:t>4. 登录接口（POST /login）</w:t>
      </w:r>
    </w:p>
    <w:p>
      <w:r>
        <w:t>5. 获取统计数据接口（GET /get-stats）</w:t>
      </w:r>
    </w:p>
    <w:bookmarkEnd w:id="1"/>
    <w:p>
      <w:pPr>
        <w:pStyle w:val="4"/>
      </w:pPr>
      <w:r>
        <w:t>3. 接口设计详情</w:t>
      </w:r>
    </w:p>
    <w:p>
      <w:pPr>
        <w:pStyle w:val="5"/>
      </w:pPr>
      <w:r>
        <w:t>3.1 获取房屋列表接口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r>
        <w:drawing>
          <wp:inline distT="0" distB="0" distL="114300" distR="114300">
            <wp:extent cx="5273040" cy="5192395"/>
            <wp:effectExtent l="0" t="0" r="10160" b="190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功能：查询符合条件的房屋信息列表。</w:t>
      </w:r>
    </w:p>
    <w:p>
      <w:r>
        <w:t>API 请求地址：/get-houses</w:t>
      </w:r>
    </w:p>
    <w:p>
      <w:r>
        <w:t>请求方式：GET</w:t>
      </w:r>
    </w:p>
    <w:p>
      <w:pPr>
        <w:pStyle w:val="6"/>
      </w:pPr>
      <w:r>
        <w:t>请求参数：</w:t>
      </w:r>
    </w:p>
    <w:tbl>
      <w:tblPr>
        <w:tblStyle w:val="49"/>
        <w:tblW w:w="0" w:type="auto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0"/>
        <w:gridCol w:w="2160"/>
        <w:gridCol w:w="2160"/>
        <w:gridCol w:w="2160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>
            <w:pPr>
              <w:spacing w:after="0" w:line="240" w:lineRule="auto"/>
            </w:pPr>
            <w:r>
              <w:t>参数名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类型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是否必填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说明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>
            <w:pPr>
              <w:spacing w:after="0" w:line="240" w:lineRule="auto"/>
            </w:pPr>
            <w:r>
              <w:t>address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String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按地址模糊搜索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>
            <w:pPr>
              <w:spacing w:after="0" w:line="240" w:lineRule="auto"/>
            </w:pPr>
            <w:r>
              <w:t>id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Integer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按房屋编号精确搜索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>
            <w:pPr>
              <w:spacing w:after="0" w:line="240" w:lineRule="auto"/>
            </w:pPr>
            <w:r>
              <w:t>minPrice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Double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最低价格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>
            <w:pPr>
              <w:spacing w:after="0" w:line="240" w:lineRule="auto"/>
            </w:pPr>
            <w:r>
              <w:t>maxPrice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Double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最高价格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>
            <w:pPr>
              <w:spacing w:after="0" w:line="240" w:lineRule="auto"/>
            </w:pPr>
            <w:r>
              <w:t>priceOrder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String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否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价格排序方式，取值为 "asc" 或 "desc"</w:t>
            </w:r>
          </w:p>
        </w:tc>
      </w:tr>
    </w:tbl>
    <w:p>
      <w:pPr>
        <w:pStyle w:val="6"/>
      </w:pPr>
      <w:r>
        <w:t>返回参数说明：</w:t>
      </w:r>
    </w:p>
    <w:p>
      <w:r>
        <w:t>返回值为 JSON 格式的房屋列表，包含以下字段：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t xml:space="preserve">    [</w:t>
      </w:r>
    </w:p>
    <w:p>
      <w:pPr>
        <w:rPr>
          <w:rFonts w:hint="eastAsia" w:eastAsia="宋体"/>
          <w:lang w:eastAsia="zh-CN"/>
        </w:rPr>
      </w:pPr>
      <w:r>
        <w:t xml:space="preserve">      {</w:t>
      </w:r>
    </w:p>
    <w:p>
      <w:pPr>
        <w:rPr>
          <w:rFonts w:hint="eastAsia" w:eastAsia="宋体"/>
          <w:lang w:eastAsia="zh-CN"/>
        </w:rPr>
      </w:pPr>
      <w:r>
        <w:t xml:space="preserve">        "id": 201,</w:t>
      </w:r>
    </w:p>
    <w:p>
      <w:pPr>
        <w:rPr>
          <w:rFonts w:hint="eastAsia" w:eastAsia="宋体"/>
          <w:lang w:eastAsia="zh-CN"/>
        </w:rPr>
      </w:pPr>
      <w:r>
        <w:t xml:space="preserve">        "address": "北京市海淀区中关村大街",</w:t>
      </w:r>
    </w:p>
    <w:p>
      <w:pPr>
        <w:rPr>
          <w:rFonts w:hint="eastAsia" w:eastAsia="宋体"/>
          <w:lang w:eastAsia="zh-CN"/>
        </w:rPr>
      </w:pPr>
      <w:r>
        <w:t xml:space="preserve">        "price": 3500.0,</w:t>
      </w:r>
    </w:p>
    <w:p>
      <w:pPr>
        <w:rPr>
          <w:rFonts w:hint="eastAsia" w:eastAsia="宋体"/>
          <w:lang w:eastAsia="zh-CN"/>
        </w:rPr>
      </w:pPr>
      <w:r>
        <w:t xml:space="preserve">        "contact": "010-88888888",</w:t>
      </w:r>
    </w:p>
    <w:p>
      <w:pPr>
        <w:rPr>
          <w:rFonts w:hint="eastAsia" w:eastAsia="宋体"/>
          <w:lang w:eastAsia="zh-CN"/>
        </w:rPr>
      </w:pPr>
      <w:r>
        <w:t xml:space="preserve">        "imageUrls": ["/path/1.jpg", "/path/2.jpg"]</w:t>
      </w:r>
    </w:p>
    <w:p>
      <w:pPr>
        <w:rPr>
          <w:rFonts w:hint="eastAsia" w:eastAsia="宋体"/>
          <w:lang w:eastAsia="zh-CN"/>
        </w:rPr>
      </w:pPr>
      <w:r>
        <w:t xml:space="preserve">      },</w:t>
      </w:r>
    </w:p>
    <w:p>
      <w:pPr>
        <w:rPr>
          <w:rFonts w:hint="eastAsia" w:eastAsia="宋体"/>
          <w:lang w:eastAsia="zh-CN"/>
        </w:rPr>
      </w:pPr>
      <w:r>
        <w:t xml:space="preserve">      ...</w:t>
      </w:r>
    </w:p>
    <w:p>
      <w:pPr>
        <w:rPr>
          <w:rFonts w:hint="eastAsia" w:eastAsia="宋体"/>
          <w:lang w:eastAsia="zh-CN"/>
        </w:rPr>
      </w:pPr>
      <w:r>
        <w:t xml:space="preserve">    ]</w:t>
      </w:r>
    </w:p>
    <w:p>
      <w:r>
        <w:t xml:space="preserve">    </w:t>
      </w:r>
    </w:p>
    <w:p>
      <w:r>
        <w:drawing>
          <wp:inline distT="0" distB="0" distL="114300" distR="114300">
            <wp:extent cx="5266690" cy="2548255"/>
            <wp:effectExtent l="0" t="0" r="3810" b="444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</w:pPr>
      <w:r>
        <w:t>3.2 新增房屋接口</w:t>
      </w:r>
    </w:p>
    <w:p>
      <w:r>
        <w:drawing>
          <wp:inline distT="0" distB="0" distL="114300" distR="114300">
            <wp:extent cx="5269230" cy="3902710"/>
            <wp:effectExtent l="0" t="0" r="1270" b="889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功能：添加新的房屋信息到系统中。</w:t>
      </w:r>
    </w:p>
    <w:p>
      <w:r>
        <w:t>API 请求地址：/get-houses</w:t>
      </w:r>
    </w:p>
    <w:p>
      <w:r>
        <w:t>请求方式：POST</w:t>
      </w:r>
    </w:p>
    <w:p>
      <w:pPr>
        <w:pStyle w:val="6"/>
      </w:pPr>
      <w:r>
        <w:t>请求参数：</w:t>
      </w:r>
    </w:p>
    <w:tbl>
      <w:tblPr>
        <w:tblStyle w:val="49"/>
        <w:tblW w:w="0" w:type="auto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0"/>
        <w:gridCol w:w="2160"/>
        <w:gridCol w:w="2160"/>
        <w:gridCol w:w="2160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>
            <w:pPr>
              <w:spacing w:after="0" w:line="240" w:lineRule="auto"/>
            </w:pPr>
            <w:r>
              <w:t>参数名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类型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是否必填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说明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>
            <w:pPr>
              <w:spacing w:after="0" w:line="240" w:lineRule="auto"/>
            </w:pPr>
            <w:r>
              <w:t>id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Integer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是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房屋编号，需唯一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>
            <w:pPr>
              <w:spacing w:after="0" w:line="240" w:lineRule="auto"/>
            </w:pPr>
            <w:r>
              <w:t>address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String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是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房屋地址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>
            <w:pPr>
              <w:spacing w:after="0" w:line="240" w:lineRule="auto"/>
            </w:pPr>
            <w:r>
              <w:t>price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Double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是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出租价格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>
            <w:pPr>
              <w:spacing w:after="0" w:line="240" w:lineRule="auto"/>
            </w:pPr>
            <w:r>
              <w:t>contact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String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是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联系电话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0" w:type="dxa"/>
          </w:tcPr>
          <w:p>
            <w:pPr>
              <w:spacing w:after="0" w:line="240" w:lineRule="auto"/>
            </w:pPr>
            <w:r>
              <w:t>imageUrls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Array&lt;String&gt;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是</w:t>
            </w:r>
          </w:p>
        </w:tc>
        <w:tc>
          <w:tcPr>
            <w:tcW w:w="2160" w:type="dxa"/>
          </w:tcPr>
          <w:p>
            <w:pPr>
              <w:spacing w:after="0" w:line="240" w:lineRule="auto"/>
            </w:pPr>
            <w:r>
              <w:t>房屋图片 URL 列表</w:t>
            </w:r>
          </w:p>
        </w:tc>
      </w:tr>
    </w:tbl>
    <w:p>
      <w:pPr>
        <w:pStyle w:val="6"/>
      </w:pPr>
      <w:r>
        <w:t>返回参数说明：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t xml:space="preserve">    {</w:t>
      </w:r>
    </w:p>
    <w:p>
      <w:pPr>
        <w:rPr>
          <w:rFonts w:hint="eastAsia" w:eastAsia="宋体"/>
          <w:lang w:eastAsia="zh-CN"/>
        </w:rPr>
      </w:pPr>
      <w:r>
        <w:t xml:space="preserve">        "status": "success" | "failure",</w:t>
      </w:r>
    </w:p>
    <w:p>
      <w:pPr>
        <w:rPr>
          <w:rFonts w:hint="eastAsia" w:eastAsia="宋体"/>
          <w:lang w:eastAsia="zh-CN"/>
        </w:rPr>
      </w:pPr>
      <w:r>
        <w:t xml:space="preserve">        "message": "相关提示信息"</w:t>
      </w:r>
    </w:p>
    <w:p>
      <w:pPr>
        <w:rPr>
          <w:rFonts w:hint="eastAsia" w:eastAsia="宋体"/>
          <w:lang w:eastAsia="zh-CN"/>
        </w:rPr>
      </w:pPr>
      <w:r>
        <w:t xml:space="preserve">    }</w:t>
      </w:r>
    </w:p>
    <w:p>
      <w:r>
        <w:t xml:space="preserve">    </w:t>
      </w:r>
    </w:p>
    <w:p>
      <w:r>
        <w:drawing>
          <wp:inline distT="0" distB="0" distL="114300" distR="114300">
            <wp:extent cx="5262245" cy="2642870"/>
            <wp:effectExtent l="0" t="0" r="8255" b="1143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Style w:val="134"/>
          <w:b/>
          <w:bCs w:val="0"/>
        </w:rPr>
      </w:pPr>
      <w:r>
        <w:rPr>
          <w:rStyle w:val="134"/>
          <w:b/>
          <w:bCs w:val="0"/>
        </w:rPr>
        <w:t>接口3：删除房屋接口</w:t>
      </w:r>
    </w:p>
    <w:p>
      <w:r>
        <w:drawing>
          <wp:inline distT="0" distB="0" distL="114300" distR="114300">
            <wp:extent cx="5269230" cy="3366770"/>
            <wp:effectExtent l="0" t="0" r="1270" b="1143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134"/>
        </w:rPr>
        <w:t>功能</w:t>
      </w:r>
      <w:r>
        <w:t>：删除指定房屋信息。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134"/>
        </w:rPr>
        <w:t>权限</w:t>
      </w:r>
      <w:r>
        <w:t>：用户必须登录后才可以删除房屋。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134"/>
        </w:rPr>
        <w:t>API请求地址</w:t>
      </w:r>
      <w:r>
        <w:t>：</w:t>
      </w:r>
      <w:r>
        <w:rPr>
          <w:rStyle w:val="136"/>
        </w:rPr>
        <w:t>/get-houses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134"/>
        </w:rPr>
        <w:t>请求方式</w:t>
      </w:r>
      <w:r>
        <w:t>：</w:t>
      </w:r>
      <w:r>
        <w:rPr>
          <w:rStyle w:val="136"/>
        </w:rPr>
        <w:t>DELETE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34"/>
          <w:b/>
        </w:rPr>
        <w:t>请求实例</w:t>
      </w:r>
      <w: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json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"id":</w:t>
      </w: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101}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34"/>
          <w:b/>
        </w:rPr>
        <w:t>请求参数说明</w:t>
      </w:r>
      <w:r>
        <w:t>：</w:t>
      </w:r>
    </w:p>
    <w:tbl>
      <w:tblPr>
        <w:tblStyle w:val="33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542"/>
        <w:gridCol w:w="1024"/>
        <w:gridCol w:w="20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id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要删除的房屋ID。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</w:pPr>
      <w:r>
        <w:rPr>
          <w:rStyle w:val="134"/>
          <w:b/>
        </w:rPr>
        <w:t>返回实例</w:t>
      </w:r>
      <w:r>
        <w:t>：</w:t>
      </w:r>
    </w:p>
    <w:p>
      <w:pPr>
        <w:pStyle w:val="30"/>
        <w:keepNext w:val="0"/>
        <w:keepLines w:val="0"/>
        <w:widowControl/>
        <w:suppressLineNumbers w:val="0"/>
      </w:pPr>
      <w:r>
        <w:rPr>
          <w:rStyle w:val="134"/>
        </w:rPr>
        <w:t>成功</w:t>
      </w:r>
      <w: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json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"status":</w:t>
      </w: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"success"}</w:t>
      </w:r>
    </w:p>
    <w:p>
      <w:pPr>
        <w:pStyle w:val="30"/>
        <w:keepNext w:val="0"/>
        <w:keepLines w:val="0"/>
        <w:widowControl/>
        <w:suppressLineNumbers w:val="0"/>
      </w:pPr>
      <w:r>
        <w:rPr>
          <w:rStyle w:val="134"/>
        </w:rPr>
        <w:t>失败</w:t>
      </w:r>
      <w: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json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"status":</w:t>
      </w: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"failure",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"message":</w:t>
      </w: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"房屋ID不存在"}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34"/>
          <w:b/>
        </w:rPr>
        <w:t>返回参数说明</w:t>
      </w:r>
      <w:r>
        <w:t>：</w:t>
      </w:r>
    </w:p>
    <w:tbl>
      <w:tblPr>
        <w:tblStyle w:val="33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780"/>
        <w:gridCol w:w="523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6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success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表示删除成功，</w:t>
            </w:r>
            <w:r>
              <w:rPr>
                <w:rStyle w:val="136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failure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表示删除失败。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message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返回失败时的具体原因。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770" cy="2549525"/>
            <wp:effectExtent l="0" t="0" r="11430" b="317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Style w:val="134"/>
          <w:b/>
          <w:bCs w:val="0"/>
        </w:rPr>
      </w:pPr>
      <w:r>
        <w:rPr>
          <w:rStyle w:val="134"/>
          <w:b/>
          <w:bCs w:val="0"/>
        </w:rPr>
        <w:t>接口4：登录接口</w:t>
      </w:r>
    </w:p>
    <w:p>
      <w:r>
        <w:drawing>
          <wp:inline distT="0" distB="0" distL="114300" distR="114300">
            <wp:extent cx="5273040" cy="3963670"/>
            <wp:effectExtent l="0" t="0" r="10160" b="1143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134"/>
        </w:rPr>
        <w:t>功能</w:t>
      </w:r>
      <w:r>
        <w:t>：实现用户的登录验证。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134"/>
        </w:rPr>
        <w:t>权限</w:t>
      </w:r>
      <w:r>
        <w:t>：所有用户均可使用。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134"/>
        </w:rPr>
        <w:t>API请求地址</w:t>
      </w:r>
      <w:r>
        <w:t>：</w:t>
      </w:r>
      <w:r>
        <w:rPr>
          <w:rStyle w:val="136"/>
        </w:rPr>
        <w:t>/login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134"/>
        </w:rPr>
        <w:t>请求方式</w:t>
      </w:r>
      <w:r>
        <w:t>：</w:t>
      </w:r>
      <w:r>
        <w:rPr>
          <w:rStyle w:val="136"/>
        </w:rPr>
        <w:t>POST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34"/>
          <w:b/>
        </w:rPr>
        <w:t>请求实例</w:t>
      </w:r>
      <w: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json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"username":</w:t>
      </w: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"test_user",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"password":</w:t>
      </w: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"test_password"}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34"/>
          <w:b/>
        </w:rPr>
        <w:t>请求参数说明</w:t>
      </w:r>
      <w:r>
        <w:t>：</w:t>
      </w:r>
    </w:p>
    <w:tbl>
      <w:tblPr>
        <w:tblStyle w:val="33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780"/>
        <w:gridCol w:w="1024"/>
        <w:gridCol w:w="199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username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用户的用户名。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password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用户的登录密码。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</w:pPr>
      <w:r>
        <w:rPr>
          <w:rStyle w:val="134"/>
          <w:b/>
        </w:rPr>
        <w:t>返回实例</w:t>
      </w:r>
      <w:r>
        <w:t>：</w:t>
      </w:r>
    </w:p>
    <w:p>
      <w:pPr>
        <w:pStyle w:val="30"/>
        <w:keepNext w:val="0"/>
        <w:keepLines w:val="0"/>
        <w:widowControl/>
        <w:suppressLineNumbers w:val="0"/>
      </w:pPr>
      <w:r>
        <w:rPr>
          <w:rStyle w:val="134"/>
        </w:rPr>
        <w:t>成功</w:t>
      </w:r>
      <w: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json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"success":</w:t>
      </w: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true,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"message":</w:t>
      </w: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"登录成功！"}</w:t>
      </w:r>
    </w:p>
    <w:p>
      <w:pPr>
        <w:pStyle w:val="30"/>
        <w:keepNext w:val="0"/>
        <w:keepLines w:val="0"/>
        <w:widowControl/>
        <w:suppressLineNumbers w:val="0"/>
      </w:pPr>
      <w:r>
        <w:rPr>
          <w:rStyle w:val="134"/>
        </w:rPr>
        <w:t>失败</w:t>
      </w:r>
      <w: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json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"success":</w:t>
      </w: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false,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"message":</w:t>
      </w: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"密码错误，请重试。"}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34"/>
          <w:b/>
        </w:rPr>
        <w:t>返回参数说明</w:t>
      </w:r>
      <w:r>
        <w:t>：</w:t>
      </w:r>
    </w:p>
    <w:tbl>
      <w:tblPr>
        <w:tblStyle w:val="33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780"/>
        <w:gridCol w:w="463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success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6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true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表示登录成功，</w:t>
            </w:r>
            <w:r>
              <w:rPr>
                <w:rStyle w:val="136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false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表示登录失败。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message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提示用户的登录结果信息。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2745740"/>
            <wp:effectExtent l="0" t="0" r="10160" b="1016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Style w:val="134"/>
          <w:b/>
          <w:bCs w:val="0"/>
        </w:rPr>
      </w:pPr>
      <w:r>
        <w:rPr>
          <w:rStyle w:val="134"/>
          <w:b/>
          <w:bCs w:val="0"/>
        </w:rPr>
        <w:t>接口5：</w:t>
      </w:r>
      <w:bookmarkStart w:id="2" w:name="OLE_LINK4"/>
      <w:r>
        <w:rPr>
          <w:rStyle w:val="134"/>
          <w:b/>
          <w:bCs w:val="0"/>
        </w:rPr>
        <w:t>获取统计数据接口</w:t>
      </w:r>
      <w:bookmarkEnd w:id="2"/>
    </w:p>
    <w:p>
      <w:pPr>
        <w:rPr>
          <w:rStyle w:val="134"/>
        </w:rPr>
      </w:pPr>
      <w:r>
        <w:drawing>
          <wp:inline distT="0" distB="0" distL="114300" distR="114300">
            <wp:extent cx="5194300" cy="3697605"/>
            <wp:effectExtent l="0" t="0" r="0" b="1079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34"/>
        </w:rPr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134"/>
        </w:rPr>
        <w:t>功能</w:t>
      </w:r>
      <w:r>
        <w:t>：返回系统的统计数据，包括成交数量、访问量、房屋总数等。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134"/>
        </w:rPr>
        <w:t>权限</w:t>
      </w:r>
      <w:r>
        <w:t>：无需登录即可调用。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134"/>
        </w:rPr>
        <w:t>API请求地址</w:t>
      </w:r>
      <w:r>
        <w:t>：</w:t>
      </w:r>
      <w:r>
        <w:rPr>
          <w:rStyle w:val="136"/>
        </w:rPr>
        <w:t>/get-stats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134"/>
        </w:rPr>
        <w:t>请求方式</w:t>
      </w:r>
      <w:r>
        <w:t>：</w:t>
      </w:r>
      <w:r>
        <w:rPr>
          <w:rStyle w:val="136"/>
        </w:rPr>
        <w:t>GET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34"/>
          <w:b/>
        </w:rPr>
        <w:t>请求实例</w:t>
      </w:r>
      <w:r>
        <w:t>：</w:t>
      </w:r>
    </w:p>
    <w:p>
      <w:pPr>
        <w:pStyle w:val="30"/>
        <w:keepNext w:val="0"/>
        <w:keepLines w:val="0"/>
        <w:widowControl/>
        <w:suppressLineNumbers w:val="0"/>
      </w:pPr>
      <w:r>
        <w:t>无请求参数。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34"/>
          <w:b/>
        </w:rPr>
        <w:t>返回实例</w:t>
      </w:r>
      <w: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json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"totalTransactions":</w:t>
      </w: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45,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"totalVisits":</w:t>
      </w: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1200,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"totalHouses":</w:t>
      </w: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89,</w:t>
      </w:r>
    </w:p>
    <w:p>
      <w:pPr>
        <w:keepNext w:val="0"/>
        <w:keepLines w:val="0"/>
        <w:widowControl/>
        <w:suppressLineNumbers w:val="0"/>
        <w:bidi w:val="0"/>
        <w:jc w:val="left"/>
      </w:pP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"newUserCount":</w:t>
      </w:r>
      <w:r>
        <w:rPr>
          <w:rStyle w:val="136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10}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34"/>
          <w:b/>
        </w:rPr>
        <w:t>返回参数说明</w:t>
      </w:r>
      <w:r>
        <w:t>：</w:t>
      </w:r>
    </w:p>
    <w:tbl>
      <w:tblPr>
        <w:tblStyle w:val="33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15"/>
        <w:gridCol w:w="542"/>
        <w:gridCol w:w="2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参数名称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totalTransactions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成交房屋的总数量。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totalVisits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系统访问量。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totalHouses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当前系统中房屋的总数量。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newUserCount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新增注册用户的数量。</w:t>
            </w:r>
          </w:p>
        </w:tc>
      </w:tr>
    </w:tbl>
    <w:p/>
    <w:p/>
    <w:p>
      <w:pPr>
        <w:numPr>
          <w:ilvl w:val="0"/>
          <w:numId w:val="8"/>
        </w:numPr>
        <w:rPr>
          <w:rFonts w:hint="default" w:eastAsia="宋体"/>
          <w:b/>
          <w:bCs/>
          <w:color w:val="95B3D7" w:themeColor="accent1" w:themeTint="99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drawing>
          <wp:inline distT="0" distB="0" distL="114300" distR="114300">
            <wp:extent cx="5263515" cy="1870710"/>
            <wp:effectExtent l="0" t="0" r="6985" b="889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ＭＳ 明朝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92C528"/>
    <w:multiLevelType w:val="multilevel"/>
    <w:tmpl w:val="9B92C5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C551E653"/>
    <w:multiLevelType w:val="singleLevel"/>
    <w:tmpl w:val="C551E653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20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3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>
    <w:nsid w:val="FFFFFF82"/>
    <w:multiLevelType w:val="singleLevel"/>
    <w:tmpl w:val="FFFFFF82"/>
    <w:lvl w:ilvl="0" w:tentative="0">
      <w:start w:val="1"/>
      <w:numFmt w:val="bullet"/>
      <w:pStyle w:val="18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5">
    <w:nsid w:val="FFFFFF83"/>
    <w:multiLevelType w:val="singleLevel"/>
    <w:tmpl w:val="FFFFFF83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6">
    <w:nsid w:val="FFFFFF88"/>
    <w:multiLevelType w:val="singleLevel"/>
    <w:tmpl w:val="FFFFFF88"/>
    <w:lvl w:ilvl="0" w:tentative="0">
      <w:start w:val="1"/>
      <w:numFmt w:val="decimal"/>
      <w:pStyle w:val="14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7">
    <w:nsid w:val="FFFFFF89"/>
    <w:multiLevelType w:val="singleLevel"/>
    <w:tmpl w:val="FFFFFF89"/>
    <w:lvl w:ilvl="0" w:tentative="0">
      <w:start w:val="1"/>
      <w:numFmt w:val="bullet"/>
      <w:pStyle w:val="1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8">
    <w:nsid w:val="2F0E78F5"/>
    <w:multiLevelType w:val="singleLevel"/>
    <w:tmpl w:val="2F0E78F5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D896E44"/>
    <w:multiLevelType w:val="multilevel"/>
    <w:tmpl w:val="3D896E4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4E3E2AAA"/>
    <w:multiLevelType w:val="multilevel"/>
    <w:tmpl w:val="4E3E2AA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4"/>
  </w:num>
  <w:num w:numId="5">
    <w:abstractNumId w:val="2"/>
  </w:num>
  <w:num w:numId="6">
    <w:abstractNumId w:val="5"/>
  </w:num>
  <w:num w:numId="7">
    <w:abstractNumId w:val="1"/>
  </w:num>
  <w:num w:numId="8">
    <w:abstractNumId w:val="8"/>
  </w:num>
  <w:num w:numId="9">
    <w:abstractNumId w:val="0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cwNTQ1ZTcxNWYwNjllYjk4MGViY2VlZDI2MWE3YzkifQ=="/>
    <w:docVar w:name="KSO_WPS_MARK_KEY" w:val="b127f512-abd1-4ce2-8465-45b46c6c634b"/>
  </w:docVars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4B982A39"/>
    <w:rsid w:val="6C071959"/>
    <w:rsid w:val="6CB8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nhideWhenUsed="0" w:uiPriority="0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3">
    <w:name w:val="heading 1"/>
    <w:basedOn w:val="1"/>
    <w:next w:val="1"/>
    <w:link w:val="14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4">
    <w:name w:val="heading 2"/>
    <w:basedOn w:val="1"/>
    <w:next w:val="1"/>
    <w:link w:val="14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5">
    <w:name w:val="heading 3"/>
    <w:basedOn w:val="1"/>
    <w:next w:val="1"/>
    <w:link w:val="142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4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8">
    <w:name w:val="heading 6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9">
    <w:name w:val="heading 7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8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1">
    <w:name w:val="heading 9"/>
    <w:basedOn w:val="1"/>
    <w:next w:val="1"/>
    <w:link w:val="157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33">
    <w:name w:val="Default Paragraph Font"/>
    <w:semiHidden/>
    <w:unhideWhenUsed/>
    <w:qFormat/>
    <w:uiPriority w:val="1"/>
  </w:style>
  <w:style w:type="table" w:default="1" w:styleId="3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149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1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13">
    <w:name w:val="List Number 2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14">
    <w:name w:val="List Number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15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6">
    <w:name w:val="List Bullet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17">
    <w:name w:val="Body Text 3"/>
    <w:basedOn w:val="1"/>
    <w:link w:val="148"/>
    <w:unhideWhenUsed/>
    <w:qFormat/>
    <w:uiPriority w:val="99"/>
    <w:pPr>
      <w:spacing w:after="120"/>
    </w:pPr>
    <w:rPr>
      <w:sz w:val="16"/>
      <w:szCs w:val="16"/>
    </w:rPr>
  </w:style>
  <w:style w:type="paragraph" w:styleId="18">
    <w:name w:val="List Bullet 3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19">
    <w:name w:val="Body Text"/>
    <w:basedOn w:val="1"/>
    <w:link w:val="146"/>
    <w:unhideWhenUsed/>
    <w:qFormat/>
    <w:uiPriority w:val="99"/>
    <w:pPr>
      <w:spacing w:after="120"/>
    </w:pPr>
  </w:style>
  <w:style w:type="paragraph" w:styleId="20">
    <w:name w:val="List Number 3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3">
    <w:name w:val="List Bullet 2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24">
    <w:name w:val="footer"/>
    <w:basedOn w:val="1"/>
    <w:link w:val="13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5">
    <w:name w:val="header"/>
    <w:basedOn w:val="1"/>
    <w:link w:val="13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6">
    <w:name w:val="Subtitle"/>
    <w:basedOn w:val="1"/>
    <w:next w:val="1"/>
    <w:link w:val="14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27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8">
    <w:name w:val="Body Text 2"/>
    <w:basedOn w:val="1"/>
    <w:link w:val="147"/>
    <w:unhideWhenUsed/>
    <w:qFormat/>
    <w:uiPriority w:val="99"/>
    <w:pPr>
      <w:spacing w:after="120" w:line="480" w:lineRule="auto"/>
    </w:pPr>
  </w:style>
  <w:style w:type="paragraph" w:styleId="29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3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31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32">
    <w:name w:val="Title"/>
    <w:basedOn w:val="1"/>
    <w:next w:val="1"/>
    <w:link w:val="143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4">
    <w:name w:val="Table Grid"/>
    <w:basedOn w:val="33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5">
    <w:name w:val="Light Shading"/>
    <w:basedOn w:val="33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6">
    <w:name w:val="Light Shading Accent 1"/>
    <w:basedOn w:val="33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7">
    <w:name w:val="Light Shading Accent 2"/>
    <w:basedOn w:val="33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38">
    <w:name w:val="Light Shading Accent 3"/>
    <w:basedOn w:val="33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39">
    <w:name w:val="Light Shading Accent 4"/>
    <w:basedOn w:val="33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0">
    <w:name w:val="Light Shading Accent 5"/>
    <w:basedOn w:val="33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1">
    <w:name w:val="Light Shading Accent 6"/>
    <w:basedOn w:val="33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2">
    <w:name w:val="Light List"/>
    <w:basedOn w:val="33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3">
    <w:name w:val="Light List Accent 1"/>
    <w:basedOn w:val="33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4">
    <w:name w:val="Light List Accent 2"/>
    <w:basedOn w:val="33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5">
    <w:name w:val="Light List Accent 3"/>
    <w:basedOn w:val="33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6">
    <w:name w:val="Light List Accent 4"/>
    <w:basedOn w:val="33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7">
    <w:name w:val="Light List Accent 5"/>
    <w:basedOn w:val="33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48">
    <w:name w:val="Light List Accent 6"/>
    <w:basedOn w:val="33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49">
    <w:name w:val="Light Grid"/>
    <w:basedOn w:val="33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0">
    <w:name w:val="Light Grid Accent 1"/>
    <w:basedOn w:val="33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1">
    <w:name w:val="Light Grid Accent 2"/>
    <w:basedOn w:val="33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2">
    <w:name w:val="Light Grid Accent 3"/>
    <w:basedOn w:val="33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3">
    <w:name w:val="Light Grid Accent 4"/>
    <w:basedOn w:val="33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4">
    <w:name w:val="Light Grid Accent 5"/>
    <w:basedOn w:val="33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5">
    <w:name w:val="Light Grid Accent 6"/>
    <w:basedOn w:val="33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6">
    <w:name w:val="Medium Shading 1"/>
    <w:basedOn w:val="33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7">
    <w:name w:val="Medium Shading 1 Accent 1"/>
    <w:basedOn w:val="33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8">
    <w:name w:val="Medium Shading 1 Accent 2"/>
    <w:basedOn w:val="33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3"/>
    <w:basedOn w:val="33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4"/>
    <w:basedOn w:val="33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5"/>
    <w:basedOn w:val="33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6"/>
    <w:basedOn w:val="33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2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4">
    <w:name w:val="Medium Shading 2 Accent 1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5">
    <w:name w:val="Medium Shading 2 Accent 2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3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4"/>
    <w:basedOn w:val="33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5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6"/>
    <w:basedOn w:val="33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List 1"/>
    <w:basedOn w:val="33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1">
    <w:name w:val="Medium List 1 Accent 1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2">
    <w:name w:val="Medium List 1 Accent 2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3">
    <w:name w:val="Medium List 1 Accent 3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4">
    <w:name w:val="Medium List 1 Accent 4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5">
    <w:name w:val="Medium List 1 Accent 5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6">
    <w:name w:val="Medium List 1 Accent 6"/>
    <w:basedOn w:val="33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7">
    <w:name w:val="Medium List 2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8">
    <w:name w:val="Medium List 2 Accent 1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9">
    <w:name w:val="Medium List 2 Accent 2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3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4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5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6"/>
    <w:basedOn w:val="33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Grid 1"/>
    <w:basedOn w:val="33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5">
    <w:name w:val="Medium Grid 1 Accent 1"/>
    <w:basedOn w:val="33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6">
    <w:name w:val="Medium Grid 1 Accent 2"/>
    <w:basedOn w:val="33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7">
    <w:name w:val="Medium Grid 1 Accent 3"/>
    <w:basedOn w:val="33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88">
    <w:name w:val="Medium Grid 1 Accent 4"/>
    <w:basedOn w:val="33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89">
    <w:name w:val="Medium Grid 1 Accent 5"/>
    <w:basedOn w:val="33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0">
    <w:name w:val="Medium Grid 1 Accent 6"/>
    <w:basedOn w:val="33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1">
    <w:name w:val="Medium Grid 2"/>
    <w:basedOn w:val="33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2">
    <w:name w:val="Medium Grid 2 Accent 1"/>
    <w:basedOn w:val="33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3">
    <w:name w:val="Medium Grid 2 Accent 2"/>
    <w:basedOn w:val="33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3"/>
    <w:basedOn w:val="33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4"/>
    <w:basedOn w:val="33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5"/>
    <w:basedOn w:val="33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6"/>
    <w:basedOn w:val="33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3"/>
    <w:basedOn w:val="33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99">
    <w:name w:val="Medium Grid 3 Accent 1"/>
    <w:basedOn w:val="33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0">
    <w:name w:val="Medium Grid 3 Accent 2"/>
    <w:basedOn w:val="33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1">
    <w:name w:val="Medium Grid 3 Accent 3"/>
    <w:basedOn w:val="33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2">
    <w:name w:val="Medium Grid 3 Accent 4"/>
    <w:basedOn w:val="33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3">
    <w:name w:val="Medium Grid 3 Accent 5"/>
    <w:basedOn w:val="33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4">
    <w:name w:val="Medium Grid 3 Accent 6"/>
    <w:basedOn w:val="33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5">
    <w:name w:val="Dark List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6">
    <w:name w:val="Dark List Accent 1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7">
    <w:name w:val="Dark List Accent 2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08">
    <w:name w:val="Dark List Accent 3"/>
    <w:basedOn w:val="33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09">
    <w:name w:val="Dark List Accent 4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0">
    <w:name w:val="Dark List Accent 5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1">
    <w:name w:val="Dark List Accent 6"/>
    <w:basedOn w:val="33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2">
    <w:name w:val="Colorful Shading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3">
    <w:name w:val="Colorful Shading Accent 1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4">
    <w:name w:val="Colorful Shading Accent 2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3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6">
    <w:name w:val="Colorful Shading Accent 4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5"/>
    <w:basedOn w:val="33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6"/>
    <w:basedOn w:val="33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List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0">
    <w:name w:val="Colorful List Accent 1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1">
    <w:name w:val="Colorful List Accent 2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2">
    <w:name w:val="Colorful List Accent 3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3">
    <w:name w:val="Colorful List Accent 4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4">
    <w:name w:val="Colorful List Accent 5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5">
    <w:name w:val="Colorful List Accent 6"/>
    <w:basedOn w:val="33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6">
    <w:name w:val="Colorful Grid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7">
    <w:name w:val="Colorful Grid Accent 1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28">
    <w:name w:val="Colorful Grid Accent 2"/>
    <w:basedOn w:val="33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29">
    <w:name w:val="Colorful Grid Accent 3"/>
    <w:basedOn w:val="33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0">
    <w:name w:val="Colorful Grid Accent 4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1">
    <w:name w:val="Colorful Grid Accent 5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2">
    <w:name w:val="Colorful Grid Accent 6"/>
    <w:basedOn w:val="33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134">
    <w:name w:val="Strong"/>
    <w:basedOn w:val="133"/>
    <w:qFormat/>
    <w:uiPriority w:val="22"/>
    <w:rPr>
      <w:b/>
      <w:bCs/>
    </w:rPr>
  </w:style>
  <w:style w:type="character" w:styleId="135">
    <w:name w:val="Emphasis"/>
    <w:basedOn w:val="133"/>
    <w:qFormat/>
    <w:uiPriority w:val="20"/>
    <w:rPr>
      <w:i/>
      <w:iCs/>
    </w:rPr>
  </w:style>
  <w:style w:type="character" w:styleId="136">
    <w:name w:val="HTML Code"/>
    <w:basedOn w:val="133"/>
    <w:qFormat/>
    <w:uiPriority w:val="0"/>
    <w:rPr>
      <w:rFonts w:ascii="Courier New" w:hAnsi="Courier New"/>
      <w:sz w:val="20"/>
    </w:rPr>
  </w:style>
  <w:style w:type="character" w:customStyle="1" w:styleId="137">
    <w:name w:val="Header Char"/>
    <w:basedOn w:val="133"/>
    <w:link w:val="25"/>
    <w:qFormat/>
    <w:uiPriority w:val="99"/>
  </w:style>
  <w:style w:type="character" w:customStyle="1" w:styleId="138">
    <w:name w:val="Footer Char"/>
    <w:basedOn w:val="133"/>
    <w:link w:val="24"/>
    <w:uiPriority w:val="99"/>
  </w:style>
  <w:style w:type="paragraph" w:styleId="1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0">
    <w:name w:val="Heading 1 Char"/>
    <w:basedOn w:val="133"/>
    <w:link w:val="3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1">
    <w:name w:val="Heading 2 Char"/>
    <w:basedOn w:val="133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2">
    <w:name w:val="Heading 3 Char"/>
    <w:basedOn w:val="133"/>
    <w:link w:val="5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3">
    <w:name w:val="Title Char"/>
    <w:basedOn w:val="133"/>
    <w:link w:val="32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4">
    <w:name w:val="Subtitle Char"/>
    <w:basedOn w:val="133"/>
    <w:link w:val="26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5">
    <w:name w:val="List Paragraph"/>
    <w:basedOn w:val="1"/>
    <w:qFormat/>
    <w:uiPriority w:val="34"/>
    <w:pPr>
      <w:ind w:left="720"/>
      <w:contextualSpacing/>
    </w:pPr>
  </w:style>
  <w:style w:type="character" w:customStyle="1" w:styleId="146">
    <w:name w:val="Body Text Char"/>
    <w:basedOn w:val="133"/>
    <w:link w:val="19"/>
    <w:qFormat/>
    <w:uiPriority w:val="99"/>
  </w:style>
  <w:style w:type="character" w:customStyle="1" w:styleId="147">
    <w:name w:val="Body Text 2 Char"/>
    <w:basedOn w:val="133"/>
    <w:link w:val="28"/>
    <w:qFormat/>
    <w:uiPriority w:val="99"/>
  </w:style>
  <w:style w:type="character" w:customStyle="1" w:styleId="148">
    <w:name w:val="Body Text 3 Char"/>
    <w:basedOn w:val="133"/>
    <w:link w:val="17"/>
    <w:qFormat/>
    <w:uiPriority w:val="99"/>
    <w:rPr>
      <w:sz w:val="16"/>
      <w:szCs w:val="16"/>
    </w:rPr>
  </w:style>
  <w:style w:type="character" w:customStyle="1" w:styleId="149">
    <w:name w:val="Macro Text Char"/>
    <w:basedOn w:val="133"/>
    <w:link w:val="2"/>
    <w:qFormat/>
    <w:uiPriority w:val="99"/>
    <w:rPr>
      <w:rFonts w:ascii="Courier" w:hAnsi="Courier"/>
      <w:sz w:val="20"/>
      <w:szCs w:val="20"/>
    </w:rPr>
  </w:style>
  <w:style w:type="paragraph" w:styleId="150">
    <w:name w:val="Quote"/>
    <w:basedOn w:val="1"/>
    <w:next w:val="1"/>
    <w:link w:val="15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Quote Char"/>
    <w:basedOn w:val="133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2">
    <w:name w:val="Heading 4 Char"/>
    <w:basedOn w:val="133"/>
    <w:link w:val="6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3">
    <w:name w:val="Heading 5 Char"/>
    <w:basedOn w:val="133"/>
    <w:link w:val="7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4">
    <w:name w:val="Heading 6 Char"/>
    <w:basedOn w:val="133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5">
    <w:name w:val="Heading 7 Char"/>
    <w:basedOn w:val="133"/>
    <w:link w:val="9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6">
    <w:name w:val="Heading 8 Char"/>
    <w:basedOn w:val="133"/>
    <w:link w:val="10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7">
    <w:name w:val="Heading 9 Char"/>
    <w:basedOn w:val="133"/>
    <w:link w:val="11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8">
    <w:name w:val="Intense Quote"/>
    <w:basedOn w:val="1"/>
    <w:next w:val="1"/>
    <w:link w:val="15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Intense Quote Char"/>
    <w:basedOn w:val="133"/>
    <w:link w:val="158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Emphasis"/>
    <w:basedOn w:val="133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1">
    <w:name w:val="Intense Emphasis"/>
    <w:basedOn w:val="133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2">
    <w:name w:val="Subtle Reference"/>
    <w:basedOn w:val="133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3">
    <w:name w:val="Intense Reference"/>
    <w:basedOn w:val="133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4">
    <w:name w:val="Book Title"/>
    <w:basedOn w:val="133"/>
    <w:qFormat/>
    <w:uiPriority w:val="33"/>
    <w:rPr>
      <w:b/>
      <w:bCs/>
      <w:smallCaps/>
      <w:spacing w:val="5"/>
    </w:rPr>
  </w:style>
  <w:style w:type="paragraph" w:customStyle="1" w:styleId="165">
    <w:name w:val="TOC Heading"/>
    <w:basedOn w:val="3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2209</Words>
  <Characters>3802</Characters>
  <Lines>0</Lines>
  <Paragraphs>0</Paragraphs>
  <TotalTime>1</TotalTime>
  <ScaleCrop>false</ScaleCrop>
  <LinksUpToDate>false</LinksUpToDate>
  <CharactersWithSpaces>4217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空白</cp:lastModifiedBy>
  <dcterms:modified xsi:type="dcterms:W3CDTF">2024-12-27T20:13:30Z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C72FD2BB576749A7A261CC189A735536</vt:lpwstr>
  </property>
</Properties>
</file>